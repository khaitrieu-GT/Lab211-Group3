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A9AC0">
      <w:pPr>
        <w:jc w:val="center"/>
        <w:rPr>
          <w:rFonts w:hint="default" w:ascii="Arial" w:hAnsi="Arial"/>
          <w:b/>
          <w:sz w:val="36"/>
          <w:lang w:val="vi-VN"/>
        </w:rPr>
      </w:pPr>
      <w:r>
        <w:rPr>
          <w:rFonts w:hint="default" w:ascii="Arial" w:hAnsi="Arial"/>
          <w:b/>
          <w:sz w:val="36"/>
          <w:lang w:val="vi-VN"/>
        </w:rPr>
        <w:t>QE200021_DANG DANG KHOA</w:t>
      </w:r>
    </w:p>
    <w:p w14:paraId="472FB96C">
      <w:pPr>
        <w:jc w:val="center"/>
      </w:pPr>
      <w:r>
        <w:rPr>
          <w:rFonts w:ascii="Arial" w:hAnsi="Arial"/>
          <w:b/>
          <w:sz w:val="36"/>
        </w:rPr>
        <w:t>TÌM HIỂU MVC, DTO, DAO VÀ REPOSITORY</w:t>
      </w:r>
    </w:p>
    <w:p w14:paraId="11EF9035">
      <w:r>
        <w:rPr>
          <w:b/>
        </w:rPr>
        <w:t xml:space="preserve">Mục tiêu: </w:t>
      </w:r>
      <w:r>
        <w:t>Hiểu bản chất, vai trò, ưu/nhược điểm và lý do sử dụng MVC, DTO, DAO, Repository; biết chúng phối hợp với nhau trong một ứng dụng Java.</w:t>
      </w:r>
    </w:p>
    <w:p w14:paraId="0A41AE10">
      <w:pPr>
        <w:pStyle w:val="2"/>
      </w:pPr>
      <w:r>
        <w:t>1. MVC là gì?</w:t>
      </w:r>
    </w:p>
    <w:p w14:paraId="1B4F2B98">
      <w:r>
        <w:t>MVC (Model – View – Controller) là mô hình tổ chức ứng dụng thành các phần có trách nhiệm khác nhau.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2984"/>
        <w:gridCol w:w="2843"/>
      </w:tblGrid>
      <w:tr w14:paraId="5B8F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28B983B7">
            <w:pPr>
              <w:spacing w:after="0" w:line="240" w:lineRule="auto"/>
            </w:pPr>
            <w:r>
              <w:t>Thành phần</w:t>
            </w:r>
          </w:p>
        </w:tc>
        <w:tc>
          <w:tcPr>
            <w:tcW w:w="3360" w:type="dxa"/>
            <w:shd w:val="clear" w:color="auto" w:fill="D9EAF7"/>
          </w:tcPr>
          <w:p w14:paraId="1DA48636">
            <w:pPr>
              <w:spacing w:after="0" w:line="240" w:lineRule="auto"/>
            </w:pPr>
            <w:r>
              <w:t>Nhiệm vụ</w:t>
            </w:r>
          </w:p>
        </w:tc>
        <w:tc>
          <w:tcPr>
            <w:tcW w:w="3360" w:type="dxa"/>
            <w:shd w:val="clear" w:color="auto" w:fill="D9EAF7"/>
          </w:tcPr>
          <w:p w14:paraId="3B682073">
            <w:pPr>
              <w:spacing w:after="0" w:line="240" w:lineRule="auto"/>
            </w:pPr>
            <w:r>
              <w:t>Ví dụ Java</w:t>
            </w:r>
          </w:p>
        </w:tc>
      </w:tr>
      <w:tr w14:paraId="57DA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44652F">
            <w:pPr>
              <w:spacing w:after="0" w:line="240" w:lineRule="auto"/>
            </w:pPr>
            <w:r>
              <w:t>Model</w:t>
            </w:r>
          </w:p>
        </w:tc>
        <w:tc>
          <w:tcPr>
            <w:tcW w:w="3360" w:type="dxa"/>
          </w:tcPr>
          <w:p w14:paraId="0211EC42">
            <w:pPr>
              <w:spacing w:after="0" w:line="240" w:lineRule="auto"/>
            </w:pPr>
            <w:r>
              <w:t>Chứa dữ liệu và logic nghiệp vụ/domain.</w:t>
            </w:r>
          </w:p>
        </w:tc>
        <w:tc>
          <w:tcPr>
            <w:tcW w:w="3360" w:type="dxa"/>
          </w:tcPr>
          <w:p w14:paraId="02439463">
            <w:pPr>
              <w:spacing w:after="0" w:line="240" w:lineRule="auto"/>
            </w:pPr>
            <w:r>
              <w:t>Book, Member, Product</w:t>
            </w:r>
          </w:p>
        </w:tc>
      </w:tr>
      <w:tr w14:paraId="2AE4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10DA1E">
            <w:pPr>
              <w:spacing w:after="0" w:line="240" w:lineRule="auto"/>
            </w:pPr>
            <w:r>
              <w:t>View</w:t>
            </w:r>
          </w:p>
        </w:tc>
        <w:tc>
          <w:tcPr>
            <w:tcW w:w="3360" w:type="dxa"/>
          </w:tcPr>
          <w:p w14:paraId="7F94EEAB">
            <w:pPr>
              <w:spacing w:after="0" w:line="240" w:lineRule="auto"/>
            </w:pPr>
            <w:r>
              <w:t>Hiển thị giao diện và nhận thao tác người dùng.</w:t>
            </w:r>
          </w:p>
        </w:tc>
        <w:tc>
          <w:tcPr>
            <w:tcW w:w="3360" w:type="dxa"/>
          </w:tcPr>
          <w:p w14:paraId="26805C8A">
            <w:pPr>
              <w:spacing w:after="0" w:line="240" w:lineRule="auto"/>
            </w:pPr>
            <w:r>
              <w:t>Console menu, JSP, JavaFX</w:t>
            </w:r>
          </w:p>
        </w:tc>
      </w:tr>
      <w:tr w14:paraId="77F5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D28131">
            <w:pPr>
              <w:spacing w:after="0" w:line="240" w:lineRule="auto"/>
            </w:pPr>
            <w:r>
              <w:t>Controller</w:t>
            </w:r>
          </w:p>
        </w:tc>
        <w:tc>
          <w:tcPr>
            <w:tcW w:w="3360" w:type="dxa"/>
          </w:tcPr>
          <w:p w14:paraId="395931E5">
            <w:pPr>
              <w:spacing w:after="0" w:line="240" w:lineRule="auto"/>
            </w:pPr>
            <w:r>
              <w:t>Nhận yêu cầu, điều phối Model/Service/DAO rồi trả kết quả cho View.</w:t>
            </w:r>
          </w:p>
        </w:tc>
        <w:tc>
          <w:tcPr>
            <w:tcW w:w="3360" w:type="dxa"/>
          </w:tcPr>
          <w:p w14:paraId="46E45E63">
            <w:pPr>
              <w:spacing w:after="0" w:line="240" w:lineRule="auto"/>
            </w:pPr>
            <w:r>
              <w:t>BookController</w:t>
            </w:r>
          </w:p>
        </w:tc>
      </w:tr>
    </w:tbl>
    <w:p w14:paraId="1F8968E3">
      <w:pPr>
        <w:pStyle w:val="2"/>
      </w:pPr>
      <w:r>
        <w:t>2. DTO là gì?</w:t>
      </w:r>
    </w:p>
    <w:p w14:paraId="617FFFE0">
      <w:r>
        <w:t>DTO (Data Transfer Object) là đối tượng dùng chủ yếu để truyền dữ liệu giữa các tầng hoặc giữa client và server. DTO thường chỉ chứa dữ liệu và getter/setter, hạn chế logic nghiệp vụ.</w:t>
      </w:r>
    </w:p>
    <w:p w14:paraId="75544598">
      <w:pPr>
        <w:ind w:left="360"/>
      </w:pPr>
      <w:r>
        <w:rPr>
          <w:rFonts w:ascii="Consolas" w:hAnsi="Consolas"/>
          <w:sz w:val="18"/>
        </w:rPr>
        <w:t>public class BookDTO {</w:t>
      </w:r>
      <w:r>
        <w:rPr>
          <w:rFonts w:ascii="Consolas" w:hAnsi="Consolas"/>
          <w:sz w:val="18"/>
        </w:rPr>
        <w:br w:type="textWrapping"/>
      </w:r>
      <w:r>
        <w:rPr>
          <w:rFonts w:ascii="Consolas" w:hAnsi="Consolas"/>
          <w:sz w:val="18"/>
        </w:rPr>
        <w:t xml:space="preserve">    private int id;</w:t>
      </w:r>
      <w:r>
        <w:rPr>
          <w:rFonts w:ascii="Consolas" w:hAnsi="Consolas"/>
          <w:sz w:val="18"/>
        </w:rPr>
        <w:br w:type="textWrapping"/>
      </w:r>
      <w:r>
        <w:rPr>
          <w:rFonts w:ascii="Consolas" w:hAnsi="Consolas"/>
          <w:sz w:val="18"/>
        </w:rPr>
        <w:t xml:space="preserve">    private String title;</w:t>
      </w:r>
      <w:r>
        <w:rPr>
          <w:rFonts w:ascii="Consolas" w:hAnsi="Consolas"/>
          <w:sz w:val="18"/>
        </w:rPr>
        <w:br w:type="textWrapping"/>
      </w:r>
      <w:r>
        <w:rPr>
          <w:rFonts w:ascii="Consolas" w:hAnsi="Consolas"/>
          <w:sz w:val="18"/>
        </w:rPr>
        <w:t xml:space="preserve">    private String author;</w:t>
      </w:r>
      <w:r>
        <w:rPr>
          <w:rFonts w:ascii="Consolas" w:hAnsi="Consolas"/>
          <w:sz w:val="18"/>
        </w:rPr>
        <w:br w:type="textWrapping"/>
      </w:r>
      <w:r>
        <w:rPr>
          <w:rFonts w:ascii="Consolas" w:hAnsi="Consolas"/>
          <w:sz w:val="18"/>
        </w:rPr>
        <w:br w:type="textWrapping"/>
      </w:r>
      <w:r>
        <w:rPr>
          <w:rFonts w:ascii="Consolas" w:hAnsi="Consolas"/>
          <w:sz w:val="18"/>
        </w:rPr>
        <w:t xml:space="preserve">    public BookDTO(int id, String title, String author) {</w:t>
      </w:r>
      <w:r>
        <w:rPr>
          <w:rFonts w:ascii="Consolas" w:hAnsi="Consolas"/>
          <w:sz w:val="18"/>
        </w:rPr>
        <w:br w:type="textWrapping"/>
      </w:r>
      <w:r>
        <w:rPr>
          <w:rFonts w:ascii="Consolas" w:hAnsi="Consolas"/>
          <w:sz w:val="18"/>
        </w:rPr>
        <w:t xml:space="preserve">        this.id = id;</w:t>
      </w:r>
      <w:r>
        <w:rPr>
          <w:rFonts w:ascii="Consolas" w:hAnsi="Consolas"/>
          <w:sz w:val="18"/>
        </w:rPr>
        <w:br w:type="textWrapping"/>
      </w:r>
      <w:r>
        <w:rPr>
          <w:rFonts w:ascii="Consolas" w:hAnsi="Consolas"/>
          <w:sz w:val="18"/>
        </w:rPr>
        <w:t xml:space="preserve">        this.title = title;</w:t>
      </w:r>
      <w:r>
        <w:rPr>
          <w:rFonts w:ascii="Consolas" w:hAnsi="Consolas"/>
          <w:sz w:val="18"/>
        </w:rPr>
        <w:br w:type="textWrapping"/>
      </w:r>
      <w:r>
        <w:rPr>
          <w:rFonts w:ascii="Consolas" w:hAnsi="Consolas"/>
          <w:sz w:val="18"/>
        </w:rPr>
        <w:t xml:space="preserve">        this.author = author;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getters / setters</w:t>
      </w:r>
      <w:r>
        <w:rPr>
          <w:rFonts w:ascii="Consolas" w:hAnsi="Consolas"/>
          <w:sz w:val="18"/>
        </w:rPr>
        <w:br w:type="textWrapping"/>
      </w:r>
      <w:r>
        <w:rPr>
          <w:rFonts w:ascii="Consolas" w:hAnsi="Consolas"/>
          <w:sz w:val="18"/>
        </w:rPr>
        <w:t>}</w:t>
      </w:r>
    </w:p>
    <w:p w14:paraId="21EA797C">
      <w:r>
        <w:t>Ví dụ: Controller nhận BookDTO từ View, Service xử lý, sau đó trả BookDTO về View. Nhờ vậy View không cần biết cách truy vấn database.</w:t>
      </w:r>
    </w:p>
    <w:p w14:paraId="3043CBF2">
      <w:pPr>
        <w:pStyle w:val="2"/>
      </w:pPr>
      <w:r>
        <w:t>3. DAO là gì?</w:t>
      </w:r>
    </w:p>
    <w:p w14:paraId="7BC59104">
      <w:r>
        <w:t>DAO (Data Access Object) là lớp chịu trách nhiệm truy cập dữ liệu: SELECT, INSERT, UPDATE, DELETE. DAO che giấu chi tiết JDBC/SQL khỏi Controller hoặc Service.</w:t>
      </w:r>
    </w:p>
    <w:p w14:paraId="713F60E8">
      <w:pPr>
        <w:ind w:left="360"/>
      </w:pPr>
      <w:r>
        <w:rPr>
          <w:rFonts w:ascii="Consolas" w:hAnsi="Consolas"/>
          <w:sz w:val="18"/>
        </w:rPr>
        <w:t>public interface BookDAO {</w:t>
      </w:r>
      <w:r>
        <w:rPr>
          <w:rFonts w:ascii="Consolas" w:hAnsi="Consolas"/>
          <w:sz w:val="18"/>
        </w:rPr>
        <w:br w:type="textWrapping"/>
      </w:r>
      <w:r>
        <w:rPr>
          <w:rFonts w:ascii="Consolas" w:hAnsi="Consolas"/>
          <w:sz w:val="18"/>
        </w:rPr>
        <w:t xml:space="preserve">    List&lt;Book&gt; findAll();</w:t>
      </w:r>
      <w:r>
        <w:rPr>
          <w:rFonts w:ascii="Consolas" w:hAnsi="Consolas"/>
          <w:sz w:val="18"/>
        </w:rPr>
        <w:br w:type="textWrapping"/>
      </w:r>
      <w:r>
        <w:rPr>
          <w:rFonts w:ascii="Consolas" w:hAnsi="Consolas"/>
          <w:sz w:val="18"/>
        </w:rPr>
        <w:t xml:space="preserve">    Book findById(int id);</w:t>
      </w:r>
      <w:r>
        <w:rPr>
          <w:rFonts w:ascii="Consolas" w:hAnsi="Consolas"/>
          <w:sz w:val="18"/>
        </w:rPr>
        <w:br w:type="textWrapping"/>
      </w:r>
      <w:r>
        <w:rPr>
          <w:rFonts w:ascii="Consolas" w:hAnsi="Consolas"/>
          <w:sz w:val="18"/>
        </w:rPr>
        <w:t xml:space="preserve">    void insert(Book book);</w:t>
      </w:r>
      <w:r>
        <w:rPr>
          <w:rFonts w:ascii="Consolas" w:hAnsi="Consolas"/>
          <w:sz w:val="18"/>
        </w:rPr>
        <w:br w:type="textWrapping"/>
      </w:r>
      <w:r>
        <w:rPr>
          <w:rFonts w:ascii="Consolas" w:hAnsi="Consolas"/>
          <w:sz w:val="18"/>
        </w:rPr>
        <w:t xml:space="preserve">    void update(Book book);</w:t>
      </w:r>
      <w:r>
        <w:rPr>
          <w:rFonts w:ascii="Consolas" w:hAnsi="Consolas"/>
          <w:sz w:val="18"/>
        </w:rPr>
        <w:br w:type="textWrapping"/>
      </w:r>
      <w:r>
        <w:rPr>
          <w:rFonts w:ascii="Consolas" w:hAnsi="Consolas"/>
          <w:sz w:val="18"/>
        </w:rPr>
        <w:t xml:space="preserve">    void delete(int id);</w:t>
      </w:r>
      <w:r>
        <w:rPr>
          <w:rFonts w:ascii="Consolas" w:hAnsi="Consolas"/>
          <w:sz w:val="18"/>
        </w:rPr>
        <w:br w:type="textWrapping"/>
      </w:r>
      <w:r>
        <w:rPr>
          <w:rFonts w:ascii="Consolas" w:hAnsi="Consolas"/>
          <w:sz w:val="18"/>
        </w:rPr>
        <w:t>}</w:t>
      </w:r>
    </w:p>
    <w:p w14:paraId="5DD863C0">
      <w:r>
        <w:t>Điểm quan trọng: DAO tập trung vào 'làm việc với dữ liệu', không nên chứa logic giao diện.</w:t>
      </w:r>
    </w:p>
    <w:p w14:paraId="315F9E2E">
      <w:pPr>
        <w:pStyle w:val="2"/>
      </w:pPr>
      <w:r>
        <w:t>4. Repository là gì?</w:t>
      </w:r>
    </w:p>
    <w:p w14:paraId="782331D7">
      <w:r>
        <w:t>Repository cũng là một lớp/abstraction dùng để lấy và lưu dữ liệu, nhưng khái niệm này thường xuất hiện trong kiến trúc hướng domain. Repository được nhìn như một 'collection' của các entity, giúp tầng nghiệp vụ làm việc với đối tượng thay vì quan tâm chi tiết database.</w:t>
      </w:r>
    </w:p>
    <w:p w14:paraId="226237D5">
      <w:pPr>
        <w:ind w:left="360"/>
      </w:pPr>
      <w:r>
        <w:rPr>
          <w:rFonts w:ascii="Consolas" w:hAnsi="Consolas"/>
          <w:sz w:val="18"/>
        </w:rPr>
        <w:t>public interface BookRepository {</w:t>
      </w:r>
      <w:r>
        <w:rPr>
          <w:rFonts w:ascii="Consolas" w:hAnsi="Consolas"/>
          <w:sz w:val="18"/>
        </w:rPr>
        <w:br w:type="textWrapping"/>
      </w:r>
      <w:r>
        <w:rPr>
          <w:rFonts w:ascii="Consolas" w:hAnsi="Consolas"/>
          <w:sz w:val="18"/>
        </w:rPr>
        <w:t xml:space="preserve">    Optional&lt;Book&gt; findById(int id);</w:t>
      </w:r>
      <w:r>
        <w:rPr>
          <w:rFonts w:ascii="Consolas" w:hAnsi="Consolas"/>
          <w:sz w:val="18"/>
        </w:rPr>
        <w:br w:type="textWrapping"/>
      </w:r>
      <w:r>
        <w:rPr>
          <w:rFonts w:ascii="Consolas" w:hAnsi="Consolas"/>
          <w:sz w:val="18"/>
        </w:rPr>
        <w:t xml:space="preserve">    List&lt;Book&gt; findAll();</w:t>
      </w:r>
      <w:r>
        <w:rPr>
          <w:rFonts w:ascii="Consolas" w:hAnsi="Consolas"/>
          <w:sz w:val="18"/>
        </w:rPr>
        <w:br w:type="textWrapping"/>
      </w:r>
      <w:r>
        <w:rPr>
          <w:rFonts w:ascii="Consolas" w:hAnsi="Consolas"/>
          <w:sz w:val="18"/>
        </w:rPr>
        <w:t xml:space="preserve">    Book save(Book book);</w:t>
      </w:r>
      <w:r>
        <w:rPr>
          <w:rFonts w:ascii="Consolas" w:hAnsi="Consolas"/>
          <w:sz w:val="18"/>
        </w:rPr>
        <w:br w:type="textWrapping"/>
      </w:r>
      <w:r>
        <w:rPr>
          <w:rFonts w:ascii="Consolas" w:hAnsi="Consolas"/>
          <w:sz w:val="18"/>
        </w:rPr>
        <w:t xml:space="preserve">    void deleteById(int id);</w:t>
      </w:r>
      <w:r>
        <w:rPr>
          <w:rFonts w:ascii="Consolas" w:hAnsi="Consolas"/>
          <w:sz w:val="18"/>
        </w:rPr>
        <w:br w:type="textWrapping"/>
      </w:r>
      <w:r>
        <w:rPr>
          <w:rFonts w:ascii="Consolas" w:hAnsi="Consolas"/>
          <w:sz w:val="18"/>
        </w:rPr>
        <w:t>}</w:t>
      </w:r>
    </w:p>
    <w:p w14:paraId="4CBF8401">
      <w:r>
        <w:t>DAO và Repository có thể rất giống nhau trong dự án Java nhỏ. Khác biệt nằm nhiều ở cách thiết kế: DAO nhấn mạnh data-access/SQL, còn Repository nhấn mạnh abstraction của domain và thao tác với entity.</w:t>
      </w:r>
    </w:p>
    <w:p w14:paraId="32074995">
      <w:pPr>
        <w:pStyle w:val="2"/>
      </w:pPr>
      <w:r>
        <w:t>5. So sánh nhanh DAO và Repository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2"/>
        <w:gridCol w:w="2792"/>
        <w:gridCol w:w="2938"/>
      </w:tblGrid>
      <w:tr w14:paraId="1FEF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0ECF4157">
            <w:pPr>
              <w:spacing w:after="0" w:line="240" w:lineRule="auto"/>
            </w:pPr>
            <w:r>
              <w:t>Tiêu chí</w:t>
            </w:r>
          </w:p>
        </w:tc>
        <w:tc>
          <w:tcPr>
            <w:tcW w:w="3360" w:type="dxa"/>
            <w:shd w:val="clear" w:color="auto" w:fill="D9EAF7"/>
          </w:tcPr>
          <w:p w14:paraId="1853DE1A">
            <w:pPr>
              <w:spacing w:after="0" w:line="240" w:lineRule="auto"/>
            </w:pPr>
            <w:r>
              <w:t>DAO</w:t>
            </w:r>
          </w:p>
        </w:tc>
        <w:tc>
          <w:tcPr>
            <w:tcW w:w="3360" w:type="dxa"/>
            <w:shd w:val="clear" w:color="auto" w:fill="D9EAF7"/>
          </w:tcPr>
          <w:p w14:paraId="1BBC546E">
            <w:pPr>
              <w:spacing w:after="0" w:line="240" w:lineRule="auto"/>
            </w:pPr>
            <w:r>
              <w:t>Repository</w:t>
            </w:r>
          </w:p>
        </w:tc>
      </w:tr>
      <w:tr w14:paraId="4F452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98DAB40">
            <w:pPr>
              <w:spacing w:after="0" w:line="240" w:lineRule="auto"/>
            </w:pPr>
            <w:r>
              <w:t>Trọng tâm</w:t>
            </w:r>
          </w:p>
        </w:tc>
        <w:tc>
          <w:tcPr>
            <w:tcW w:w="3360" w:type="dxa"/>
          </w:tcPr>
          <w:p w14:paraId="5853C841">
            <w:pPr>
              <w:spacing w:after="0" w:line="240" w:lineRule="auto"/>
            </w:pPr>
            <w:r>
              <w:t>Truy cập database</w:t>
            </w:r>
          </w:p>
        </w:tc>
        <w:tc>
          <w:tcPr>
            <w:tcW w:w="3360" w:type="dxa"/>
          </w:tcPr>
          <w:p w14:paraId="2AF2BED5">
            <w:pPr>
              <w:spacing w:after="0" w:line="240" w:lineRule="auto"/>
            </w:pPr>
            <w:r>
              <w:t>Cung cấp collection-like abstraction cho domain</w:t>
            </w:r>
          </w:p>
        </w:tc>
      </w:tr>
      <w:tr w14:paraId="3EF2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0F6FE7">
            <w:pPr>
              <w:spacing w:after="0" w:line="240" w:lineRule="auto"/>
            </w:pPr>
            <w:r>
              <w:t>SQL/JDBC</w:t>
            </w:r>
          </w:p>
        </w:tc>
        <w:tc>
          <w:tcPr>
            <w:tcW w:w="3360" w:type="dxa"/>
          </w:tcPr>
          <w:p w14:paraId="7BC2602E">
            <w:pPr>
              <w:spacing w:after="0" w:line="240" w:lineRule="auto"/>
            </w:pPr>
            <w:r>
              <w:t>Thường gần SQL/JDBC hơn</w:t>
            </w:r>
          </w:p>
        </w:tc>
        <w:tc>
          <w:tcPr>
            <w:tcW w:w="3360" w:type="dxa"/>
          </w:tcPr>
          <w:p w14:paraId="7E2DC650">
            <w:pPr>
              <w:spacing w:after="0" w:line="240" w:lineRule="auto"/>
            </w:pPr>
            <w:r>
              <w:t>Có thể ẩn hoàn toàn cách lưu trữ</w:t>
            </w:r>
          </w:p>
        </w:tc>
      </w:tr>
      <w:tr w14:paraId="05C1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BCBA5E">
            <w:pPr>
              <w:spacing w:after="0" w:line="240" w:lineRule="auto"/>
            </w:pPr>
            <w:r>
              <w:t>Tầng sử dụng</w:t>
            </w:r>
          </w:p>
        </w:tc>
        <w:tc>
          <w:tcPr>
            <w:tcW w:w="3360" w:type="dxa"/>
          </w:tcPr>
          <w:p w14:paraId="6E107AEA">
            <w:pPr>
              <w:spacing w:after="0" w:line="240" w:lineRule="auto"/>
            </w:pPr>
            <w:r>
              <w:t>Data access</w:t>
            </w:r>
          </w:p>
        </w:tc>
        <w:tc>
          <w:tcPr>
            <w:tcW w:w="3360" w:type="dxa"/>
          </w:tcPr>
          <w:p w14:paraId="67CC44EF">
            <w:pPr>
              <w:spacing w:after="0" w:line="240" w:lineRule="auto"/>
            </w:pPr>
            <w:r>
              <w:t>Domain/service</w:t>
            </w:r>
          </w:p>
        </w:tc>
      </w:tr>
      <w:tr w14:paraId="3C6B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508B7F9">
            <w:pPr>
              <w:spacing w:after="0" w:line="240" w:lineRule="auto"/>
            </w:pPr>
            <w:r>
              <w:t>Dự án nhỏ</w:t>
            </w:r>
          </w:p>
        </w:tc>
        <w:tc>
          <w:tcPr>
            <w:tcW w:w="3360" w:type="dxa"/>
          </w:tcPr>
          <w:p w14:paraId="6AF45554">
            <w:pPr>
              <w:spacing w:after="0" w:line="240" w:lineRule="auto"/>
            </w:pPr>
            <w:r>
              <w:t>Rất dễ dùng</w:t>
            </w:r>
          </w:p>
        </w:tc>
        <w:tc>
          <w:tcPr>
            <w:tcW w:w="3360" w:type="dxa"/>
          </w:tcPr>
          <w:p w14:paraId="007FB1CD">
            <w:pPr>
              <w:spacing w:after="0" w:line="240" w:lineRule="auto"/>
            </w:pPr>
            <w:r>
              <w:t>Có thể dùng nhưng đôi khi dư abstraction</w:t>
            </w:r>
          </w:p>
        </w:tc>
      </w:tr>
      <w:tr w14:paraId="58B5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031A30">
            <w:pPr>
              <w:spacing w:after="0" w:line="240" w:lineRule="auto"/>
            </w:pPr>
            <w:r>
              <w:t>Dự án lớn</w:t>
            </w:r>
          </w:p>
        </w:tc>
        <w:tc>
          <w:tcPr>
            <w:tcW w:w="3360" w:type="dxa"/>
          </w:tcPr>
          <w:p w14:paraId="605E7649">
            <w:pPr>
              <w:spacing w:after="0" w:line="240" w:lineRule="auto"/>
            </w:pPr>
            <w:r>
              <w:t>Hữu ích</w:t>
            </w:r>
          </w:p>
        </w:tc>
        <w:tc>
          <w:tcPr>
            <w:tcW w:w="3360" w:type="dxa"/>
          </w:tcPr>
          <w:p w14:paraId="66C5A1E7">
            <w:pPr>
              <w:spacing w:after="0" w:line="240" w:lineRule="auto"/>
            </w:pPr>
            <w:r>
              <w:t>Hữu ích khi cần tách domain và persistence</w:t>
            </w:r>
          </w:p>
        </w:tc>
      </w:tr>
    </w:tbl>
    <w:p w14:paraId="766F7B35">
      <w:pPr>
        <w:pStyle w:val="2"/>
      </w:pPr>
      <w:r>
        <w:t>6. Vì sao nên dùng các mô hình này?</w:t>
      </w:r>
    </w:p>
    <w:p w14:paraId="2B273853">
      <w:pPr>
        <w:pStyle w:val="23"/>
      </w:pPr>
      <w:r>
        <w:t>Tách trách nhiệm: UI không xử lý SQL; DAO/Repository không xử lý giao diện.</w:t>
      </w:r>
    </w:p>
    <w:p w14:paraId="0C6E9852">
      <w:pPr>
        <w:pStyle w:val="23"/>
      </w:pPr>
      <w:r>
        <w:t>Dễ bảo trì: thay database hoặc giao diện ít ảnh hưởng các phần khác.</w:t>
      </w:r>
    </w:p>
    <w:p w14:paraId="7767A3C6">
      <w:pPr>
        <w:pStyle w:val="23"/>
      </w:pPr>
      <w:r>
        <w:t>Dễ kiểm thử: từng lớp có thể test riêng.</w:t>
      </w:r>
    </w:p>
    <w:p w14:paraId="23C866BB">
      <w:pPr>
        <w:pStyle w:val="23"/>
      </w:pPr>
      <w:r>
        <w:t>Dễ làm việc nhóm: mỗi thành viên có thể phụ trách một tầng.</w:t>
      </w:r>
    </w:p>
    <w:p w14:paraId="3831C1F0">
      <w:pPr>
        <w:pStyle w:val="23"/>
      </w:pPr>
      <w:r>
        <w:t>Tái sử dụng: logic nghiệp vụ và truy cập dữ liệu có thể dùng lại.</w:t>
      </w:r>
    </w:p>
    <w:p w14:paraId="386B1365">
      <w:pPr>
        <w:pStyle w:val="23"/>
      </w:pPr>
      <w:r>
        <w:t>Giảm phụ thuộc giữa các thành phần (loose coupling).</w:t>
      </w:r>
    </w:p>
    <w:p w14:paraId="11F1E53B">
      <w:pPr>
        <w:pStyle w:val="2"/>
      </w:pPr>
      <w:r>
        <w:t>7. Ưu và nhược điểm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2883"/>
        <w:gridCol w:w="2831"/>
      </w:tblGrid>
      <w:tr w14:paraId="0B33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tcPr>
          <w:p w14:paraId="32EFA47D">
            <w:pPr>
              <w:spacing w:after="0" w:line="240" w:lineRule="auto"/>
            </w:pPr>
            <w:r>
              <w:t>Mô hình</w:t>
            </w:r>
          </w:p>
        </w:tc>
        <w:tc>
          <w:tcPr>
            <w:tcW w:w="3360" w:type="dxa"/>
            <w:shd w:val="clear" w:color="auto" w:fill="D9EAF7"/>
          </w:tcPr>
          <w:p w14:paraId="44865236">
            <w:pPr>
              <w:spacing w:after="0" w:line="240" w:lineRule="auto"/>
            </w:pPr>
            <w:r>
              <w:t>Ưu điểm</w:t>
            </w:r>
          </w:p>
        </w:tc>
        <w:tc>
          <w:tcPr>
            <w:tcW w:w="3360" w:type="dxa"/>
            <w:shd w:val="clear" w:color="auto" w:fill="D9EAF7"/>
          </w:tcPr>
          <w:p w14:paraId="67E5EAFE">
            <w:pPr>
              <w:spacing w:after="0" w:line="240" w:lineRule="auto"/>
            </w:pPr>
            <w:r>
              <w:t>Nhược điểm</w:t>
            </w:r>
          </w:p>
        </w:tc>
      </w:tr>
      <w:tr w14:paraId="2165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836FA5F">
            <w:pPr>
              <w:spacing w:after="0" w:line="240" w:lineRule="auto"/>
            </w:pPr>
            <w:r>
              <w:t>MVC</w:t>
            </w:r>
          </w:p>
        </w:tc>
        <w:tc>
          <w:tcPr>
            <w:tcW w:w="3360" w:type="dxa"/>
          </w:tcPr>
          <w:p w14:paraId="009268A8">
            <w:pPr>
              <w:spacing w:after="0" w:line="240" w:lineRule="auto"/>
            </w:pPr>
            <w:r>
              <w:t>Rõ trách nhiệm, dễ mở rộng, dễ bảo trì</w:t>
            </w:r>
          </w:p>
        </w:tc>
        <w:tc>
          <w:tcPr>
            <w:tcW w:w="3360" w:type="dxa"/>
          </w:tcPr>
          <w:p w14:paraId="360CFDC5">
            <w:pPr>
              <w:spacing w:after="0" w:line="240" w:lineRule="auto"/>
            </w:pPr>
            <w:r>
              <w:t>Nhiều lớp hơn, dự án nhỏ có thể thấy phức tạp</w:t>
            </w:r>
          </w:p>
        </w:tc>
      </w:tr>
      <w:tr w14:paraId="7F7A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90F70BD">
            <w:pPr>
              <w:spacing w:after="0" w:line="240" w:lineRule="auto"/>
            </w:pPr>
            <w:r>
              <w:t>DTO</w:t>
            </w:r>
          </w:p>
        </w:tc>
        <w:tc>
          <w:tcPr>
            <w:tcW w:w="3360" w:type="dxa"/>
          </w:tcPr>
          <w:p w14:paraId="50269BEA">
            <w:pPr>
              <w:spacing w:after="0" w:line="240" w:lineRule="auto"/>
            </w:pPr>
            <w:r>
              <w:t>Kiểm soát dữ liệu truyền giữa tầng, tránh expose entity trực tiếp</w:t>
            </w:r>
          </w:p>
        </w:tc>
        <w:tc>
          <w:tcPr>
            <w:tcW w:w="3360" w:type="dxa"/>
          </w:tcPr>
          <w:p w14:paraId="01C90603">
            <w:pPr>
              <w:spacing w:after="0" w:line="240" w:lineRule="auto"/>
            </w:pPr>
            <w:r>
              <w:t>Tăng số class, phải mapping Entity ↔ DTO</w:t>
            </w:r>
          </w:p>
        </w:tc>
      </w:tr>
      <w:tr w14:paraId="6673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A0E6F98">
            <w:pPr>
              <w:spacing w:after="0" w:line="240" w:lineRule="auto"/>
            </w:pPr>
            <w:r>
              <w:t>DAO</w:t>
            </w:r>
          </w:p>
        </w:tc>
        <w:tc>
          <w:tcPr>
            <w:tcW w:w="3360" w:type="dxa"/>
          </w:tcPr>
          <w:p w14:paraId="3853790D">
            <w:pPr>
              <w:spacing w:after="0" w:line="240" w:lineRule="auto"/>
            </w:pPr>
            <w:r>
              <w:t>Tách SQL/database khỏi nghiệp vụ</w:t>
            </w:r>
          </w:p>
        </w:tc>
        <w:tc>
          <w:tcPr>
            <w:tcW w:w="3360" w:type="dxa"/>
          </w:tcPr>
          <w:p w14:paraId="48406D2C">
            <w:pPr>
              <w:spacing w:after="0" w:line="240" w:lineRule="auto"/>
            </w:pPr>
            <w:r>
              <w:t>Có thể nhiều code CRUD lặp lại</w:t>
            </w:r>
          </w:p>
        </w:tc>
      </w:tr>
      <w:tr w14:paraId="0AB0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B74D73F">
            <w:pPr>
              <w:spacing w:after="0" w:line="240" w:lineRule="auto"/>
            </w:pPr>
            <w:r>
              <w:t>Repository</w:t>
            </w:r>
          </w:p>
        </w:tc>
        <w:tc>
          <w:tcPr>
            <w:tcW w:w="3360" w:type="dxa"/>
          </w:tcPr>
          <w:p w14:paraId="5D15E61B">
            <w:pPr>
              <w:spacing w:after="0" w:line="240" w:lineRule="auto"/>
            </w:pPr>
            <w:r>
              <w:t>Abstraction tốt, code nghiệp vụ sạch hơn</w:t>
            </w:r>
          </w:p>
        </w:tc>
        <w:tc>
          <w:tcPr>
            <w:tcW w:w="3360" w:type="dxa"/>
          </w:tcPr>
          <w:p w14:paraId="59DB2772">
            <w:pPr>
              <w:spacing w:after="0" w:line="240" w:lineRule="auto"/>
            </w:pPr>
            <w:r>
              <w:t>Có thể over-engineering nếu dự án quá nhỏ</w:t>
            </w:r>
          </w:p>
        </w:tc>
      </w:tr>
    </w:tbl>
    <w:p w14:paraId="41C96905">
      <w:pPr>
        <w:pStyle w:val="2"/>
      </w:pPr>
      <w:r>
        <w:t>8. Luồng phối hợp điển hình</w:t>
      </w:r>
    </w:p>
    <w:p w14:paraId="6B856AB7">
      <w:pPr>
        <w:ind w:left="360"/>
      </w:pPr>
      <w:r>
        <w:rPr>
          <w:rFonts w:ascii="Consolas" w:hAnsi="Consolas"/>
          <w:sz w:val="18"/>
        </w:rPr>
        <w:t>User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View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Controller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Service / Business Logic</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DAO hoặc Repository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Database</w:t>
      </w:r>
      <w:r>
        <w:rPr>
          <w:rFonts w:ascii="Consolas" w:hAnsi="Consolas"/>
          <w:sz w:val="18"/>
        </w:rPr>
        <w:br w:type="textWrapping"/>
      </w:r>
      <w:r>
        <w:rPr>
          <w:rFonts w:ascii="Consolas" w:hAnsi="Consolas"/>
          <w:sz w:val="18"/>
        </w:rPr>
        <w:br w:type="textWrapping"/>
      </w:r>
      <w:r>
        <w:rPr>
          <w:rFonts w:ascii="Consolas" w:hAnsi="Consolas"/>
          <w:sz w:val="18"/>
        </w:rPr>
        <w:t>Database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DAO/Repository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Service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Controller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View</w:t>
      </w:r>
    </w:p>
    <w:p w14:paraId="5B1CD52D">
      <w:r>
        <w:t>Lưu ý: MVC là pattern tổng thể; DTO, DAO và Repository là các kỹ thuật/abstraction có thể được dùng bên trong kiến trúc đó. Không bắt buộc MVC lúc nào cũng phải có cả DTO + DAO + Repository.</w:t>
      </w:r>
    </w:p>
    <w:p w14:paraId="0769119B">
      <w:r>
        <w:rPr>
          <w:b/>
        </w:rPr>
        <w:t xml:space="preserve">Tại sao dùng MVC? </w:t>
      </w:r>
      <w:r>
        <w:t>Để tách giao diện, điều phối và dữ liệu/logic, giúp code dễ bảo trì, test và mở rộng.</w:t>
      </w:r>
    </w:p>
    <w:p w14:paraId="0CC05CD2">
      <w:r>
        <w:rPr>
          <w:b/>
        </w:rPr>
        <w:t xml:space="preserve">DTO khác Entity thế nào? </w:t>
      </w:r>
      <w:r>
        <w:t>Entity thường đại diện đối tượng/domain và có thể gắn với persistence; DTO chủ yếu dùng để truyền dữ liệu giữa các tầng.</w:t>
      </w:r>
    </w:p>
    <w:p w14:paraId="3AE8497D">
      <w:r>
        <w:rPr>
          <w:b/>
        </w:rPr>
        <w:t xml:space="preserve">DAO dùng để làm gì? </w:t>
      </w:r>
      <w:r>
        <w:t>Đóng gói thao tác truy cập dữ liệu như CRUD, che giấu SQL/JDBC khỏi tầng trên.</w:t>
      </w:r>
    </w:p>
    <w:p w14:paraId="79B91B76">
      <w:r>
        <w:rPr>
          <w:b/>
        </w:rPr>
        <w:t xml:space="preserve">Repository khác DAO? </w:t>
      </w:r>
      <w:r>
        <w:t>DAO thiên về data access; Repository thiên về abstraction cho domain. Trong dự án nhỏ hai khái niệm có thể rất giống nhau.</w:t>
      </w:r>
    </w:p>
    <w:p w14:paraId="644ABFE9">
      <w:r>
        <w:rPr>
          <w:b/>
        </w:rPr>
        <w:t xml:space="preserve">Có nhất thiết dùng tất cả không? </w:t>
      </w:r>
      <w:r>
        <w:t>Không. Chọn theo độ phức tạp và yêu cầu dự án; không nên thêm abstraction chỉ vì 'phải có'.</w:t>
      </w:r>
    </w:p>
    <w:p w14:paraId="79C00381">
      <w:r>
        <w:br w:type="textWrapping"/>
      </w:r>
    </w:p>
    <w:p w14:paraId="7BAE3DA1">
      <w:pPr>
        <w:jc w:val="center"/>
      </w:pPr>
      <w:r>
        <w:rPr>
          <w:rFonts w:ascii="Arial" w:hAnsi="Arial"/>
          <w:b/>
          <w:sz w:val="36"/>
        </w:rPr>
        <w:t>JAVA THUẦN: KHÔNG MVC VS CÓ MVC</w:t>
      </w:r>
    </w:p>
    <w:p w14:paraId="64A99806">
      <w:r>
        <w:t>Mục tiêu: so sánh trực tiếp cách viết một chương trình Java đơn giản khi gom mọi thứ vào một class và khi tổ chức theo MVC.</w:t>
      </w:r>
    </w:p>
    <w:p w14:paraId="21686209">
      <w:pPr>
        <w:pStyle w:val="2"/>
      </w:pPr>
      <w:r>
        <w:t>1. Ví dụ Java thuần – không dùng MVC</w:t>
      </w:r>
    </w:p>
    <w:p w14:paraId="5DC519C5">
      <w:r>
        <w:t>Ví dụ chương trình quản lý danh sách sách. Tất cả dữ liệu, menu, xử lý và thao tác đều nằm trong Main.</w:t>
      </w:r>
    </w:p>
    <w:p w14:paraId="40923DC3">
      <w:pPr>
        <w:ind w:left="360"/>
      </w:pPr>
      <w:r>
        <w:rPr>
          <w:rFonts w:ascii="Consolas" w:hAnsi="Consolas"/>
          <w:sz w:val="18"/>
        </w:rPr>
        <w:t>import java.util.*;</w:t>
      </w:r>
      <w:r>
        <w:rPr>
          <w:rFonts w:ascii="Consolas" w:hAnsi="Consolas"/>
          <w:sz w:val="18"/>
        </w:rPr>
        <w:br w:type="textWrapping"/>
      </w:r>
      <w:r>
        <w:rPr>
          <w:rFonts w:ascii="Consolas" w:hAnsi="Consolas"/>
          <w:sz w:val="18"/>
        </w:rPr>
        <w:br w:type="textWrapping"/>
      </w:r>
      <w:r>
        <w:rPr>
          <w:rFonts w:ascii="Consolas" w:hAnsi="Consolas"/>
          <w:sz w:val="18"/>
        </w:rPr>
        <w:t>public class Main {</w:t>
      </w:r>
      <w:r>
        <w:rPr>
          <w:rFonts w:ascii="Consolas" w:hAnsi="Consolas"/>
          <w:sz w:val="18"/>
        </w:rPr>
        <w:br w:type="textWrapping"/>
      </w:r>
      <w:r>
        <w:rPr>
          <w:rFonts w:ascii="Consolas" w:hAnsi="Consolas"/>
          <w:sz w:val="18"/>
        </w:rPr>
        <w:t xml:space="preserve">    static List&lt;String&gt; books = new ArrayList&lt;&gt;();</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Scanner sc = new Scanner(System.in);</w:t>
      </w:r>
      <w:r>
        <w:rPr>
          <w:rFonts w:ascii="Consolas" w:hAnsi="Consolas"/>
          <w:sz w:val="18"/>
        </w:rPr>
        <w:br w:type="textWrapping"/>
      </w:r>
      <w:r>
        <w:rPr>
          <w:rFonts w:ascii="Consolas" w:hAnsi="Consolas"/>
          <w:sz w:val="18"/>
        </w:rPr>
        <w:br w:type="textWrapping"/>
      </w:r>
      <w:r>
        <w:rPr>
          <w:rFonts w:ascii="Consolas" w:hAnsi="Consolas"/>
          <w:sz w:val="18"/>
        </w:rPr>
        <w:t xml:space="preserve">        while (true) {</w:t>
      </w:r>
      <w:r>
        <w:rPr>
          <w:rFonts w:ascii="Consolas" w:hAnsi="Consolas"/>
          <w:sz w:val="18"/>
        </w:rPr>
        <w:br w:type="textWrapping"/>
      </w:r>
      <w:r>
        <w:rPr>
          <w:rFonts w:ascii="Consolas" w:hAnsi="Consolas"/>
          <w:sz w:val="18"/>
        </w:rPr>
        <w:t xml:space="preserve">            System.out.println("1. Add book");</w:t>
      </w:r>
      <w:r>
        <w:rPr>
          <w:rFonts w:ascii="Consolas" w:hAnsi="Consolas"/>
          <w:sz w:val="18"/>
        </w:rPr>
        <w:br w:type="textWrapping"/>
      </w:r>
      <w:r>
        <w:rPr>
          <w:rFonts w:ascii="Consolas" w:hAnsi="Consolas"/>
          <w:sz w:val="18"/>
        </w:rPr>
        <w:t xml:space="preserve">            System.out.println("2. Show books");</w:t>
      </w:r>
      <w:r>
        <w:rPr>
          <w:rFonts w:ascii="Consolas" w:hAnsi="Consolas"/>
          <w:sz w:val="18"/>
        </w:rPr>
        <w:br w:type="textWrapping"/>
      </w:r>
      <w:r>
        <w:rPr>
          <w:rFonts w:ascii="Consolas" w:hAnsi="Consolas"/>
          <w:sz w:val="18"/>
        </w:rPr>
        <w:t xml:space="preserve">            System.out.println("0. Exit");</w:t>
      </w:r>
      <w:r>
        <w:rPr>
          <w:rFonts w:ascii="Consolas" w:hAnsi="Consolas"/>
          <w:sz w:val="18"/>
        </w:rPr>
        <w:br w:type="textWrapping"/>
      </w:r>
      <w:r>
        <w:rPr>
          <w:rFonts w:ascii="Consolas" w:hAnsi="Consolas"/>
          <w:sz w:val="18"/>
        </w:rPr>
        <w:br w:type="textWrapping"/>
      </w:r>
      <w:r>
        <w:rPr>
          <w:rFonts w:ascii="Consolas" w:hAnsi="Consolas"/>
          <w:sz w:val="18"/>
        </w:rPr>
        <w:t xml:space="preserve">            int choice = sc.nextInt();</w:t>
      </w:r>
      <w:r>
        <w:rPr>
          <w:rFonts w:ascii="Consolas" w:hAnsi="Consolas"/>
          <w:sz w:val="18"/>
        </w:rPr>
        <w:br w:type="textWrapping"/>
      </w:r>
      <w:r>
        <w:rPr>
          <w:rFonts w:ascii="Consolas" w:hAnsi="Consolas"/>
          <w:sz w:val="18"/>
        </w:rPr>
        <w:t xml:space="preserve">            sc.nextLine();</w:t>
      </w:r>
      <w:r>
        <w:rPr>
          <w:rFonts w:ascii="Consolas" w:hAnsi="Consolas"/>
          <w:sz w:val="18"/>
        </w:rPr>
        <w:br w:type="textWrapping"/>
      </w:r>
      <w:r>
        <w:rPr>
          <w:rFonts w:ascii="Consolas" w:hAnsi="Consolas"/>
          <w:sz w:val="18"/>
        </w:rPr>
        <w:br w:type="textWrapping"/>
      </w:r>
      <w:r>
        <w:rPr>
          <w:rFonts w:ascii="Consolas" w:hAnsi="Consolas"/>
          <w:sz w:val="18"/>
        </w:rPr>
        <w:t xml:space="preserve">            if (choice == 1) {</w:t>
      </w:r>
      <w:r>
        <w:rPr>
          <w:rFonts w:ascii="Consolas" w:hAnsi="Consolas"/>
          <w:sz w:val="18"/>
        </w:rPr>
        <w:br w:type="textWrapping"/>
      </w:r>
      <w:r>
        <w:rPr>
          <w:rFonts w:ascii="Consolas" w:hAnsi="Consolas"/>
          <w:sz w:val="18"/>
        </w:rPr>
        <w:t xml:space="preserve">                System.out.print("Book name: ");</w:t>
      </w:r>
      <w:r>
        <w:rPr>
          <w:rFonts w:ascii="Consolas" w:hAnsi="Consolas"/>
          <w:sz w:val="18"/>
        </w:rPr>
        <w:br w:type="textWrapping"/>
      </w:r>
      <w:r>
        <w:rPr>
          <w:rFonts w:ascii="Consolas" w:hAnsi="Consolas"/>
          <w:sz w:val="18"/>
        </w:rPr>
        <w:t xml:space="preserve">                String name = sc.nextLine();</w:t>
      </w:r>
      <w:r>
        <w:rPr>
          <w:rFonts w:ascii="Consolas" w:hAnsi="Consolas"/>
          <w:sz w:val="18"/>
        </w:rPr>
        <w:br w:type="textWrapping"/>
      </w:r>
      <w:r>
        <w:rPr>
          <w:rFonts w:ascii="Consolas" w:hAnsi="Consolas"/>
          <w:sz w:val="18"/>
        </w:rPr>
        <w:t xml:space="preserve">                books.add(name);                 // data</w:t>
      </w:r>
      <w:r>
        <w:rPr>
          <w:rFonts w:ascii="Consolas" w:hAnsi="Consolas"/>
          <w:sz w:val="18"/>
        </w:rPr>
        <w:br w:type="textWrapping"/>
      </w:r>
      <w:r>
        <w:rPr>
          <w:rFonts w:ascii="Consolas" w:hAnsi="Consolas"/>
          <w:sz w:val="18"/>
        </w:rPr>
        <w:t xml:space="preserve">            } else if (choice == 2) {</w:t>
      </w:r>
      <w:r>
        <w:rPr>
          <w:rFonts w:ascii="Consolas" w:hAnsi="Consolas"/>
          <w:sz w:val="18"/>
        </w:rPr>
        <w:br w:type="textWrapping"/>
      </w:r>
      <w:r>
        <w:rPr>
          <w:rFonts w:ascii="Consolas" w:hAnsi="Consolas"/>
          <w:sz w:val="18"/>
        </w:rPr>
        <w:t xml:space="preserve">                for (String b : books) {         // business + display</w:t>
      </w:r>
      <w:r>
        <w:rPr>
          <w:rFonts w:ascii="Consolas" w:hAnsi="Consolas"/>
          <w:sz w:val="18"/>
        </w:rPr>
        <w:br w:type="textWrapping"/>
      </w:r>
      <w:r>
        <w:rPr>
          <w:rFonts w:ascii="Consolas" w:hAnsi="Consolas"/>
          <w:sz w:val="18"/>
        </w:rPr>
        <w:t xml:space="preserve">                    System.out.println(b);</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else if (choice == 0) {</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2A97A1BA">
      <w:r>
        <w:t>Vấn đề: Main vừa làm View (menu), vừa làm Controller (xử lý lựa chọn), vừa quản lý dữ liệu/logic. Khi chương trình lớn lên, class này rất nhanh trở thành 'God Class'.</w:t>
      </w:r>
    </w:p>
    <w:p w14:paraId="7421B2AF">
      <w:pPr>
        <w:pStyle w:val="2"/>
      </w:pPr>
      <w:r>
        <w:t>2. Khi dùng MVC</w:t>
      </w:r>
    </w:p>
    <w:p w14:paraId="1821751C">
      <w:pPr>
        <w:ind w:left="360"/>
      </w:pPr>
      <w:r>
        <w:rPr>
          <w:rFonts w:ascii="Consolas" w:hAnsi="Consolas"/>
          <w:sz w:val="18"/>
        </w:rPr>
        <w:t>model/</w:t>
      </w:r>
      <w:r>
        <w:rPr>
          <w:rFonts w:ascii="Consolas" w:hAnsi="Consolas"/>
          <w:sz w:val="18"/>
        </w:rPr>
        <w:br w:type="textWrapping"/>
      </w:r>
      <w:r>
        <w:rPr>
          <w:rFonts w:ascii="Consolas" w:hAnsi="Consolas"/>
          <w:sz w:val="18"/>
        </w:rPr>
        <w:t xml:space="preserve">    Book.java</w:t>
      </w:r>
      <w:r>
        <w:rPr>
          <w:rFonts w:ascii="Consolas" w:hAnsi="Consolas"/>
          <w:sz w:val="18"/>
        </w:rPr>
        <w:br w:type="textWrapping"/>
      </w:r>
      <w:r>
        <w:rPr>
          <w:rFonts w:ascii="Consolas" w:hAnsi="Consolas"/>
          <w:sz w:val="18"/>
        </w:rPr>
        <w:t xml:space="preserve">    BookModel.java</w:t>
      </w:r>
      <w:r>
        <w:rPr>
          <w:rFonts w:ascii="Consolas" w:hAnsi="Consolas"/>
          <w:sz w:val="18"/>
        </w:rPr>
        <w:br w:type="textWrapping"/>
      </w:r>
      <w:r>
        <w:rPr>
          <w:rFonts w:ascii="Consolas" w:hAnsi="Consolas"/>
          <w:sz w:val="18"/>
        </w:rPr>
        <w:br w:type="textWrapping"/>
      </w:r>
      <w:r>
        <w:rPr>
          <w:rFonts w:ascii="Consolas" w:hAnsi="Consolas"/>
          <w:sz w:val="18"/>
        </w:rPr>
        <w:t>view/</w:t>
      </w:r>
      <w:r>
        <w:rPr>
          <w:rFonts w:ascii="Consolas" w:hAnsi="Consolas"/>
          <w:sz w:val="18"/>
        </w:rPr>
        <w:br w:type="textWrapping"/>
      </w:r>
      <w:r>
        <w:rPr>
          <w:rFonts w:ascii="Consolas" w:hAnsi="Consolas"/>
          <w:sz w:val="18"/>
        </w:rPr>
        <w:t xml:space="preserve">    BookView.java</w:t>
      </w:r>
      <w:r>
        <w:rPr>
          <w:rFonts w:ascii="Consolas" w:hAnsi="Consolas"/>
          <w:sz w:val="18"/>
        </w:rPr>
        <w:br w:type="textWrapping"/>
      </w:r>
      <w:r>
        <w:rPr>
          <w:rFonts w:ascii="Consolas" w:hAnsi="Consolas"/>
          <w:sz w:val="18"/>
        </w:rPr>
        <w:br w:type="textWrapping"/>
      </w:r>
      <w:r>
        <w:rPr>
          <w:rFonts w:ascii="Consolas" w:hAnsi="Consolas"/>
          <w:sz w:val="18"/>
        </w:rPr>
        <w:t>controller/</w:t>
      </w:r>
      <w:r>
        <w:rPr>
          <w:rFonts w:ascii="Consolas" w:hAnsi="Consolas"/>
          <w:sz w:val="18"/>
        </w:rPr>
        <w:br w:type="textWrapping"/>
      </w:r>
      <w:r>
        <w:rPr>
          <w:rFonts w:ascii="Consolas" w:hAnsi="Consolas"/>
          <w:sz w:val="18"/>
        </w:rPr>
        <w:t xml:space="preserve">    BookController.java</w:t>
      </w:r>
      <w:r>
        <w:rPr>
          <w:rFonts w:ascii="Consolas" w:hAnsi="Consolas"/>
          <w:sz w:val="18"/>
        </w:rPr>
        <w:br w:type="textWrapping"/>
      </w:r>
      <w:r>
        <w:rPr>
          <w:rFonts w:ascii="Consolas" w:hAnsi="Consolas"/>
          <w:sz w:val="18"/>
        </w:rPr>
        <w:br w:type="textWrapping"/>
      </w:r>
      <w:r>
        <w:rPr>
          <w:rFonts w:ascii="Consolas" w:hAnsi="Consolas"/>
          <w:sz w:val="18"/>
        </w:rPr>
        <w:t>Main.java</w:t>
      </w:r>
    </w:p>
    <w:p w14:paraId="1D479D35">
      <w:pPr>
        <w:pStyle w:val="3"/>
      </w:pPr>
      <w:r>
        <w:t>3. Model</w:t>
      </w:r>
    </w:p>
    <w:p w14:paraId="42674F25">
      <w:pPr>
        <w:ind w:left="360"/>
      </w:pPr>
      <w:r>
        <w:rPr>
          <w:rFonts w:ascii="Consolas" w:hAnsi="Consolas"/>
          <w:sz w:val="18"/>
        </w:rPr>
        <w:t>public class Book {</w:t>
      </w:r>
      <w:r>
        <w:rPr>
          <w:rFonts w:ascii="Consolas" w:hAnsi="Consolas"/>
          <w:sz w:val="18"/>
        </w:rPr>
        <w:br w:type="textWrapping"/>
      </w:r>
      <w:r>
        <w:rPr>
          <w:rFonts w:ascii="Consolas" w:hAnsi="Consolas"/>
          <w:sz w:val="18"/>
        </w:rPr>
        <w:t xml:space="preserve">    private int id;</w:t>
      </w:r>
      <w:r>
        <w:rPr>
          <w:rFonts w:ascii="Consolas" w:hAnsi="Consolas"/>
          <w:sz w:val="18"/>
        </w:rPr>
        <w:br w:type="textWrapping"/>
      </w:r>
      <w:r>
        <w:rPr>
          <w:rFonts w:ascii="Consolas" w:hAnsi="Consolas"/>
          <w:sz w:val="18"/>
        </w:rPr>
        <w:t xml:space="preserve">    private String title;</w:t>
      </w:r>
      <w:r>
        <w:rPr>
          <w:rFonts w:ascii="Consolas" w:hAnsi="Consolas"/>
          <w:sz w:val="18"/>
        </w:rPr>
        <w:br w:type="textWrapping"/>
      </w:r>
      <w:r>
        <w:rPr>
          <w:rFonts w:ascii="Consolas" w:hAnsi="Consolas"/>
          <w:sz w:val="18"/>
        </w:rPr>
        <w:br w:type="textWrapping"/>
      </w:r>
      <w:r>
        <w:rPr>
          <w:rFonts w:ascii="Consolas" w:hAnsi="Consolas"/>
          <w:sz w:val="18"/>
        </w:rPr>
        <w:t xml:space="preserve">    public Book(int id, String title) {</w:t>
      </w:r>
      <w:r>
        <w:rPr>
          <w:rFonts w:ascii="Consolas" w:hAnsi="Consolas"/>
          <w:sz w:val="18"/>
        </w:rPr>
        <w:br w:type="textWrapping"/>
      </w:r>
      <w:r>
        <w:rPr>
          <w:rFonts w:ascii="Consolas" w:hAnsi="Consolas"/>
          <w:sz w:val="18"/>
        </w:rPr>
        <w:t xml:space="preserve">        this.id = id;</w:t>
      </w:r>
      <w:r>
        <w:rPr>
          <w:rFonts w:ascii="Consolas" w:hAnsi="Consolas"/>
          <w:sz w:val="18"/>
        </w:rPr>
        <w:br w:type="textWrapping"/>
      </w:r>
      <w:r>
        <w:rPr>
          <w:rFonts w:ascii="Consolas" w:hAnsi="Consolas"/>
          <w:sz w:val="18"/>
        </w:rPr>
        <w:t xml:space="preserve">        this.title = title;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int getId() { return id; }</w:t>
      </w:r>
      <w:r>
        <w:rPr>
          <w:rFonts w:ascii="Consolas" w:hAnsi="Consolas"/>
          <w:sz w:val="18"/>
        </w:rPr>
        <w:br w:type="textWrapping"/>
      </w:r>
      <w:r>
        <w:rPr>
          <w:rFonts w:ascii="Consolas" w:hAnsi="Consolas"/>
          <w:sz w:val="18"/>
        </w:rPr>
        <w:t xml:space="preserve">    public String getTitle() { return title; }</w:t>
      </w:r>
      <w:r>
        <w:rPr>
          <w:rFonts w:ascii="Consolas" w:hAnsi="Consolas"/>
          <w:sz w:val="18"/>
        </w:rPr>
        <w:br w:type="textWrapping"/>
      </w:r>
      <w:r>
        <w:rPr>
          <w:rFonts w:ascii="Consolas" w:hAnsi="Consolas"/>
          <w:sz w:val="18"/>
        </w:rPr>
        <w:t>}</w:t>
      </w:r>
    </w:p>
    <w:p w14:paraId="39F52974">
      <w:pPr>
        <w:pStyle w:val="3"/>
      </w:pPr>
      <w:r>
        <w:t>4. View</w:t>
      </w:r>
    </w:p>
    <w:p w14:paraId="77C47B62">
      <w:pPr>
        <w:ind w:left="360"/>
      </w:pPr>
      <w:r>
        <w:rPr>
          <w:rFonts w:ascii="Consolas" w:hAnsi="Consolas"/>
          <w:sz w:val="18"/>
        </w:rPr>
        <w:t>import java.util.List;</w:t>
      </w:r>
      <w:r>
        <w:rPr>
          <w:rFonts w:ascii="Consolas" w:hAnsi="Consolas"/>
          <w:sz w:val="18"/>
        </w:rPr>
        <w:br w:type="textWrapping"/>
      </w:r>
      <w:r>
        <w:rPr>
          <w:rFonts w:ascii="Consolas" w:hAnsi="Consolas"/>
          <w:sz w:val="18"/>
        </w:rPr>
        <w:br w:type="textWrapping"/>
      </w:r>
      <w:r>
        <w:rPr>
          <w:rFonts w:ascii="Consolas" w:hAnsi="Consolas"/>
          <w:sz w:val="18"/>
        </w:rPr>
        <w:t>public class BookView {</w:t>
      </w:r>
      <w:r>
        <w:rPr>
          <w:rFonts w:ascii="Consolas" w:hAnsi="Consolas"/>
          <w:sz w:val="18"/>
        </w:rPr>
        <w:br w:type="textWrapping"/>
      </w:r>
      <w:r>
        <w:rPr>
          <w:rFonts w:ascii="Consolas" w:hAnsi="Consolas"/>
          <w:sz w:val="18"/>
        </w:rPr>
        <w:t xml:space="preserve">    public void showMenu() {</w:t>
      </w:r>
      <w:r>
        <w:rPr>
          <w:rFonts w:ascii="Consolas" w:hAnsi="Consolas"/>
          <w:sz w:val="18"/>
        </w:rPr>
        <w:br w:type="textWrapping"/>
      </w:r>
      <w:r>
        <w:rPr>
          <w:rFonts w:ascii="Consolas" w:hAnsi="Consolas"/>
          <w:sz w:val="18"/>
        </w:rPr>
        <w:t xml:space="preserve">        System.out.println("1. Add book");</w:t>
      </w:r>
      <w:r>
        <w:rPr>
          <w:rFonts w:ascii="Consolas" w:hAnsi="Consolas"/>
          <w:sz w:val="18"/>
        </w:rPr>
        <w:br w:type="textWrapping"/>
      </w:r>
      <w:r>
        <w:rPr>
          <w:rFonts w:ascii="Consolas" w:hAnsi="Consolas"/>
          <w:sz w:val="18"/>
        </w:rPr>
        <w:t xml:space="preserve">        System.out.println("2. Show books");</w:t>
      </w:r>
      <w:r>
        <w:rPr>
          <w:rFonts w:ascii="Consolas" w:hAnsi="Consolas"/>
          <w:sz w:val="18"/>
        </w:rPr>
        <w:br w:type="textWrapping"/>
      </w:r>
      <w:r>
        <w:rPr>
          <w:rFonts w:ascii="Consolas" w:hAnsi="Consolas"/>
          <w:sz w:val="18"/>
        </w:rPr>
        <w:t xml:space="preserve">        System.out.println("0. Exit");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void showBooks(List&lt;Book&gt; books) {</w:t>
      </w:r>
      <w:r>
        <w:rPr>
          <w:rFonts w:ascii="Consolas" w:hAnsi="Consolas"/>
          <w:sz w:val="18"/>
        </w:rPr>
        <w:br w:type="textWrapping"/>
      </w:r>
      <w:r>
        <w:rPr>
          <w:rFonts w:ascii="Consolas" w:hAnsi="Consolas"/>
          <w:sz w:val="18"/>
        </w:rPr>
        <w:t xml:space="preserve">        for (Book b : books) {</w:t>
      </w:r>
      <w:r>
        <w:rPr>
          <w:rFonts w:ascii="Consolas" w:hAnsi="Consolas"/>
          <w:sz w:val="18"/>
        </w:rPr>
        <w:br w:type="textWrapping"/>
      </w:r>
      <w:r>
        <w:rPr>
          <w:rFonts w:ascii="Consolas" w:hAnsi="Consolas"/>
          <w:sz w:val="18"/>
        </w:rPr>
        <w:t xml:space="preserve">            System.out.println(b.getId() + " - " + b.getTitle());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void showMessage(String msg) {</w:t>
      </w:r>
      <w:r>
        <w:rPr>
          <w:rFonts w:ascii="Consolas" w:hAnsi="Consolas"/>
          <w:sz w:val="18"/>
        </w:rPr>
        <w:br w:type="textWrapping"/>
      </w:r>
      <w:r>
        <w:rPr>
          <w:rFonts w:ascii="Consolas" w:hAnsi="Consolas"/>
          <w:sz w:val="18"/>
        </w:rPr>
        <w:t xml:space="preserve">        System.out.println(msg);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6D1C4908">
      <w:pPr>
        <w:pStyle w:val="3"/>
      </w:pPr>
      <w:r>
        <w:t>5. Controller</w:t>
      </w:r>
    </w:p>
    <w:p w14:paraId="338E01FE">
      <w:pPr>
        <w:ind w:left="360"/>
      </w:pPr>
      <w:r>
        <w:rPr>
          <w:rFonts w:ascii="Consolas" w:hAnsi="Consolas"/>
          <w:sz w:val="18"/>
        </w:rPr>
        <w:t>import java.util.*;</w:t>
      </w:r>
      <w:r>
        <w:rPr>
          <w:rFonts w:ascii="Consolas" w:hAnsi="Consolas"/>
          <w:sz w:val="18"/>
        </w:rPr>
        <w:br w:type="textWrapping"/>
      </w:r>
      <w:r>
        <w:rPr>
          <w:rFonts w:ascii="Consolas" w:hAnsi="Consolas"/>
          <w:sz w:val="18"/>
        </w:rPr>
        <w:br w:type="textWrapping"/>
      </w:r>
      <w:r>
        <w:rPr>
          <w:rFonts w:ascii="Consolas" w:hAnsi="Consolas"/>
          <w:sz w:val="18"/>
        </w:rPr>
        <w:t>public class BookController {</w:t>
      </w:r>
      <w:r>
        <w:rPr>
          <w:rFonts w:ascii="Consolas" w:hAnsi="Consolas"/>
          <w:sz w:val="18"/>
        </w:rPr>
        <w:br w:type="textWrapping"/>
      </w:r>
      <w:r>
        <w:rPr>
          <w:rFonts w:ascii="Consolas" w:hAnsi="Consolas"/>
          <w:sz w:val="18"/>
        </w:rPr>
        <w:t xml:space="preserve">    private List&lt;Book&gt; books = new ArrayList&lt;&gt;();</w:t>
      </w:r>
      <w:r>
        <w:rPr>
          <w:rFonts w:ascii="Consolas" w:hAnsi="Consolas"/>
          <w:sz w:val="18"/>
        </w:rPr>
        <w:br w:type="textWrapping"/>
      </w:r>
      <w:r>
        <w:rPr>
          <w:rFonts w:ascii="Consolas" w:hAnsi="Consolas"/>
          <w:sz w:val="18"/>
        </w:rPr>
        <w:t xml:space="preserve">    private BookView view;</w:t>
      </w:r>
      <w:r>
        <w:rPr>
          <w:rFonts w:ascii="Consolas" w:hAnsi="Consolas"/>
          <w:sz w:val="18"/>
        </w:rPr>
        <w:br w:type="textWrapping"/>
      </w:r>
      <w:r>
        <w:rPr>
          <w:rFonts w:ascii="Consolas" w:hAnsi="Consolas"/>
          <w:sz w:val="18"/>
        </w:rPr>
        <w:br w:type="textWrapping"/>
      </w:r>
      <w:r>
        <w:rPr>
          <w:rFonts w:ascii="Consolas" w:hAnsi="Consolas"/>
          <w:sz w:val="18"/>
        </w:rPr>
        <w:t xml:space="preserve">    public BookController(BookView view) {</w:t>
      </w:r>
      <w:r>
        <w:rPr>
          <w:rFonts w:ascii="Consolas" w:hAnsi="Consolas"/>
          <w:sz w:val="18"/>
        </w:rPr>
        <w:br w:type="textWrapping"/>
      </w:r>
      <w:r>
        <w:rPr>
          <w:rFonts w:ascii="Consolas" w:hAnsi="Consolas"/>
          <w:sz w:val="18"/>
        </w:rPr>
        <w:t xml:space="preserve">        this.view = view;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void addBook(int id, String title) {</w:t>
      </w:r>
      <w:r>
        <w:rPr>
          <w:rFonts w:ascii="Consolas" w:hAnsi="Consolas"/>
          <w:sz w:val="18"/>
        </w:rPr>
        <w:br w:type="textWrapping"/>
      </w:r>
      <w:r>
        <w:rPr>
          <w:rFonts w:ascii="Consolas" w:hAnsi="Consolas"/>
          <w:sz w:val="18"/>
        </w:rPr>
        <w:t xml:space="preserve">        books.add(new Book(id, title));</w:t>
      </w:r>
      <w:r>
        <w:rPr>
          <w:rFonts w:ascii="Consolas" w:hAnsi="Consolas"/>
          <w:sz w:val="18"/>
        </w:rPr>
        <w:br w:type="textWrapping"/>
      </w:r>
      <w:r>
        <w:rPr>
          <w:rFonts w:ascii="Consolas" w:hAnsi="Consolas"/>
          <w:sz w:val="18"/>
        </w:rPr>
        <w:t xml:space="preserve">        view.showMessage("Added successfully.");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public void showBooks() {</w:t>
      </w:r>
      <w:r>
        <w:rPr>
          <w:rFonts w:ascii="Consolas" w:hAnsi="Consolas"/>
          <w:sz w:val="18"/>
        </w:rPr>
        <w:br w:type="textWrapping"/>
      </w:r>
      <w:r>
        <w:rPr>
          <w:rFonts w:ascii="Consolas" w:hAnsi="Consolas"/>
          <w:sz w:val="18"/>
        </w:rPr>
        <w:t xml:space="preserve">        view.showBooks(books);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662F1AB6">
      <w:pPr>
        <w:pStyle w:val="3"/>
      </w:pPr>
      <w:r>
        <w:t>6. Main – kết nối các thành phần</w:t>
      </w:r>
    </w:p>
    <w:p w14:paraId="7B4C19A2">
      <w:pPr>
        <w:ind w:left="360"/>
      </w:pPr>
      <w:r>
        <w:rPr>
          <w:rFonts w:ascii="Consolas" w:hAnsi="Consolas"/>
          <w:sz w:val="18"/>
        </w:rPr>
        <w:t>public class Main {</w:t>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BookView view = new BookView();</w:t>
      </w:r>
      <w:r>
        <w:rPr>
          <w:rFonts w:ascii="Consolas" w:hAnsi="Consolas"/>
          <w:sz w:val="18"/>
        </w:rPr>
        <w:br w:type="textWrapping"/>
      </w:r>
      <w:r>
        <w:rPr>
          <w:rFonts w:ascii="Consolas" w:hAnsi="Consolas"/>
          <w:sz w:val="18"/>
        </w:rPr>
        <w:t xml:space="preserve">        BookController controller = new BookController(view);</w:t>
      </w:r>
      <w:r>
        <w:rPr>
          <w:rFonts w:ascii="Consolas" w:hAnsi="Consolas"/>
          <w:sz w:val="18"/>
        </w:rPr>
        <w:br w:type="textWrapping"/>
      </w:r>
      <w:r>
        <w:rPr>
          <w:rFonts w:ascii="Consolas" w:hAnsi="Consolas"/>
          <w:sz w:val="18"/>
        </w:rPr>
        <w:br w:type="textWrapping"/>
      </w:r>
      <w:r>
        <w:rPr>
          <w:rFonts w:ascii="Consolas" w:hAnsi="Consolas"/>
          <w:sz w:val="18"/>
        </w:rPr>
        <w:t xml:space="preserve">        controller.addBook(1, "Java OOP");</w:t>
      </w:r>
      <w:r>
        <w:rPr>
          <w:rFonts w:ascii="Consolas" w:hAnsi="Consolas"/>
          <w:sz w:val="18"/>
        </w:rPr>
        <w:br w:type="textWrapping"/>
      </w:r>
      <w:r>
        <w:rPr>
          <w:rFonts w:ascii="Consolas" w:hAnsi="Consolas"/>
          <w:sz w:val="18"/>
        </w:rPr>
        <w:t xml:space="preserve">        controller.addBook(2, "Database System");</w:t>
      </w:r>
      <w:r>
        <w:rPr>
          <w:rFonts w:ascii="Consolas" w:hAnsi="Consolas"/>
          <w:sz w:val="18"/>
        </w:rPr>
        <w:br w:type="textWrapping"/>
      </w:r>
      <w:r>
        <w:rPr>
          <w:rFonts w:ascii="Consolas" w:hAnsi="Consolas"/>
          <w:sz w:val="18"/>
        </w:rPr>
        <w:t xml:space="preserve">        controller.showBooks();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156385B6">
      <w:pPr>
        <w:pStyle w:val="2"/>
      </w:pPr>
      <w:r>
        <w:t>7. So sánh trực tiếp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983"/>
        <w:gridCol w:w="2822"/>
      </w:tblGrid>
      <w:tr w14:paraId="43C2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tcPr>
          <w:p w14:paraId="05AA634C">
            <w:pPr>
              <w:spacing w:after="0" w:line="240" w:lineRule="auto"/>
            </w:pPr>
            <w:r>
              <w:t>Không MVC</w:t>
            </w:r>
          </w:p>
        </w:tc>
        <w:tc>
          <w:tcPr>
            <w:tcW w:w="3360" w:type="dxa"/>
            <w:shd w:val="clear" w:color="auto" w:fill="D9EAF7"/>
          </w:tcPr>
          <w:p w14:paraId="2C7CFEE8">
            <w:pPr>
              <w:spacing w:after="0" w:line="240" w:lineRule="auto"/>
            </w:pPr>
            <w:r>
              <w:t>Có MVC</w:t>
            </w:r>
          </w:p>
        </w:tc>
        <w:tc>
          <w:tcPr>
            <w:tcW w:w="3360" w:type="dxa"/>
            <w:shd w:val="clear" w:color="auto" w:fill="D9EAF7"/>
          </w:tcPr>
          <w:p w14:paraId="33C460D7">
            <w:pPr>
              <w:spacing w:after="0" w:line="240" w:lineRule="auto"/>
            </w:pPr>
            <w:r>
              <w:t>Ý nghĩa</w:t>
            </w:r>
          </w:p>
        </w:tc>
      </w:tr>
      <w:tr w14:paraId="6719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31F1309">
            <w:pPr>
              <w:spacing w:after="0" w:line="240" w:lineRule="auto"/>
            </w:pPr>
            <w:r>
              <w:t>Một class xử lý nhiều việc</w:t>
            </w:r>
          </w:p>
        </w:tc>
        <w:tc>
          <w:tcPr>
            <w:tcW w:w="3360" w:type="dxa"/>
          </w:tcPr>
          <w:p w14:paraId="5F5EA54A">
            <w:pPr>
              <w:spacing w:after="0" w:line="240" w:lineRule="auto"/>
            </w:pPr>
            <w:r>
              <w:t>Mỗi thành phần có trách nhiệm riêng</w:t>
            </w:r>
          </w:p>
        </w:tc>
        <w:tc>
          <w:tcPr>
            <w:tcW w:w="3360" w:type="dxa"/>
          </w:tcPr>
          <w:p w14:paraId="20D5A709">
            <w:pPr>
              <w:spacing w:after="0" w:line="240" w:lineRule="auto"/>
            </w:pPr>
            <w:r>
              <w:t>Separation of Concerns</w:t>
            </w:r>
          </w:p>
        </w:tc>
      </w:tr>
      <w:tr w14:paraId="06FA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03E164F">
            <w:pPr>
              <w:spacing w:after="0" w:line="240" w:lineRule="auto"/>
            </w:pPr>
            <w:r>
              <w:t>Khó sửa giao diện</w:t>
            </w:r>
          </w:p>
        </w:tc>
        <w:tc>
          <w:tcPr>
            <w:tcW w:w="3360" w:type="dxa"/>
          </w:tcPr>
          <w:p w14:paraId="4236A315">
            <w:pPr>
              <w:spacing w:after="0" w:line="240" w:lineRule="auto"/>
            </w:pPr>
            <w:r>
              <w:t>Có thể thay View mà ít ảnh hưởng Model</w:t>
            </w:r>
          </w:p>
        </w:tc>
        <w:tc>
          <w:tcPr>
            <w:tcW w:w="3360" w:type="dxa"/>
          </w:tcPr>
          <w:p w14:paraId="0B31EF3F">
            <w:pPr>
              <w:spacing w:after="0" w:line="240" w:lineRule="auto"/>
            </w:pPr>
            <w:r>
              <w:t>Dễ bảo trì</w:t>
            </w:r>
          </w:p>
        </w:tc>
      </w:tr>
      <w:tr w14:paraId="0997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7F4D91F">
            <w:pPr>
              <w:spacing w:after="0" w:line="240" w:lineRule="auto"/>
            </w:pPr>
            <w:r>
              <w:t>Khó test từng phần</w:t>
            </w:r>
          </w:p>
        </w:tc>
        <w:tc>
          <w:tcPr>
            <w:tcW w:w="3360" w:type="dxa"/>
          </w:tcPr>
          <w:p w14:paraId="1D0F9BEB">
            <w:pPr>
              <w:spacing w:after="0" w:line="240" w:lineRule="auto"/>
            </w:pPr>
            <w:r>
              <w:t>Có thể test Controller/Model riêng</w:t>
            </w:r>
          </w:p>
        </w:tc>
        <w:tc>
          <w:tcPr>
            <w:tcW w:w="3360" w:type="dxa"/>
          </w:tcPr>
          <w:p w14:paraId="138FBE87">
            <w:pPr>
              <w:spacing w:after="0" w:line="240" w:lineRule="auto"/>
            </w:pPr>
            <w:r>
              <w:t>Dễ kiểm thử</w:t>
            </w:r>
          </w:p>
        </w:tc>
      </w:tr>
      <w:tr w14:paraId="2DD7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9F01622">
            <w:pPr>
              <w:spacing w:after="0" w:line="240" w:lineRule="auto"/>
            </w:pPr>
            <w:r>
              <w:t>Dễ phát sinh code rối</w:t>
            </w:r>
          </w:p>
        </w:tc>
        <w:tc>
          <w:tcPr>
            <w:tcW w:w="3360" w:type="dxa"/>
          </w:tcPr>
          <w:p w14:paraId="072E232B">
            <w:pPr>
              <w:spacing w:after="0" w:line="240" w:lineRule="auto"/>
            </w:pPr>
            <w:r>
              <w:t>Cấu trúc rõ ràng</w:t>
            </w:r>
          </w:p>
        </w:tc>
        <w:tc>
          <w:tcPr>
            <w:tcW w:w="3360" w:type="dxa"/>
          </w:tcPr>
          <w:p w14:paraId="5E0506D6">
            <w:pPr>
              <w:spacing w:after="0" w:line="240" w:lineRule="auto"/>
            </w:pPr>
            <w:r>
              <w:t>Dễ mở rộng</w:t>
            </w:r>
          </w:p>
        </w:tc>
      </w:tr>
      <w:tr w14:paraId="610E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50822D0">
            <w:pPr>
              <w:spacing w:after="0" w:line="240" w:lineRule="auto"/>
            </w:pPr>
            <w:r>
              <w:t>Phù hợp demo nhỏ</w:t>
            </w:r>
          </w:p>
        </w:tc>
        <w:tc>
          <w:tcPr>
            <w:tcW w:w="3360" w:type="dxa"/>
          </w:tcPr>
          <w:p w14:paraId="142F9ACF">
            <w:pPr>
              <w:spacing w:after="0" w:line="240" w:lineRule="auto"/>
            </w:pPr>
            <w:r>
              <w:t>Phù hợp ứng dụng lớn hơn</w:t>
            </w:r>
          </w:p>
        </w:tc>
        <w:tc>
          <w:tcPr>
            <w:tcW w:w="3360" w:type="dxa"/>
          </w:tcPr>
          <w:p w14:paraId="52F94337">
            <w:pPr>
              <w:spacing w:after="0" w:line="240" w:lineRule="auto"/>
            </w:pPr>
            <w:r>
              <w:t>Chọn kiến trúc theo quy mô</w:t>
            </w:r>
          </w:p>
        </w:tc>
      </w:tr>
    </w:tbl>
    <w:p w14:paraId="795A27D5">
      <w:pPr>
        <w:pStyle w:val="2"/>
      </w:pPr>
      <w:r>
        <w:t>8. MVC + DTO + DAO/Repository trong dự án thực tế</w:t>
      </w:r>
    </w:p>
    <w:p w14:paraId="448284A3">
      <w:pPr>
        <w:ind w:left="360"/>
      </w:pPr>
      <w:r>
        <w:rPr>
          <w:rFonts w:ascii="Consolas" w:hAnsi="Consolas"/>
          <w:sz w:val="18"/>
        </w:rPr>
        <w:t>View</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Controller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Service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DAO / Repository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Database</w:t>
      </w:r>
      <w:r>
        <w:rPr>
          <w:rFonts w:ascii="Consolas" w:hAnsi="Consolas"/>
          <w:sz w:val="18"/>
        </w:rPr>
        <w:br w:type="textWrapping"/>
      </w:r>
      <w:r>
        <w:rPr>
          <w:rFonts w:ascii="Consolas" w:hAnsi="Consolas"/>
          <w:sz w:val="18"/>
        </w:rPr>
        <w:br w:type="textWrapping"/>
      </w:r>
      <w:r>
        <w:rPr>
          <w:rFonts w:ascii="Consolas" w:hAnsi="Consolas"/>
          <w:sz w:val="18"/>
        </w:rPr>
        <w:t>DTO được dùng để truyền dữ liệu:</w:t>
      </w:r>
      <w:r>
        <w:rPr>
          <w:rFonts w:ascii="Consolas" w:hAnsi="Consolas"/>
          <w:sz w:val="18"/>
        </w:rPr>
        <w:br w:type="textWrapping"/>
      </w:r>
      <w:r>
        <w:rPr>
          <w:rFonts w:ascii="Consolas" w:hAnsi="Consolas"/>
          <w:sz w:val="18"/>
        </w:rPr>
        <w:t>View ↔ Controller ↔ Service</w:t>
      </w:r>
      <w:r>
        <w:rPr>
          <w:rFonts w:ascii="Consolas" w:hAnsi="Consolas"/>
          <w:sz w:val="18"/>
        </w:rPr>
        <w:br w:type="textWrapping"/>
      </w:r>
      <w:r>
        <w:rPr>
          <w:rFonts w:ascii="Consolas" w:hAnsi="Consolas"/>
          <w:sz w:val="18"/>
        </w:rPr>
        <w:br w:type="textWrapping"/>
      </w:r>
      <w:r>
        <w:rPr>
          <w:rFonts w:ascii="Consolas" w:hAnsi="Consolas"/>
          <w:sz w:val="18"/>
        </w:rPr>
        <w:t>Entity/Model thường đại diện dữ liệu nghiệp vụ:</w:t>
      </w:r>
      <w:r>
        <w:rPr>
          <w:rFonts w:ascii="Consolas" w:hAnsi="Consolas"/>
          <w:sz w:val="18"/>
        </w:rPr>
        <w:br w:type="textWrapping"/>
      </w:r>
      <w:r>
        <w:rPr>
          <w:rFonts w:ascii="Consolas" w:hAnsi="Consolas"/>
          <w:sz w:val="18"/>
        </w:rPr>
        <w:t>Service ↔ DAO/Repository</w:t>
      </w:r>
    </w:p>
    <w:p w14:paraId="621037C8">
      <w:r>
        <w:t>Trong một dự án Java thực tế, có thể thêm Service vào giữa Controller và DAO/Repository. Controller không nên tự viết SQL; View không nên truy cập database.</w:t>
      </w:r>
    </w:p>
    <w:p w14:paraId="2418EF86">
      <w:pPr>
        <w:pStyle w:val="2"/>
      </w:pPr>
      <w:r>
        <w:t>9. Tại sao không phải lúc nào cũng cần MVC?</w:t>
      </w:r>
    </w:p>
    <w:p w14:paraId="69D81741">
      <w:pPr>
        <w:pStyle w:val="23"/>
      </w:pPr>
      <w:r>
        <w:t>Chương trình vài chục dòng chỉ để học Java/OOP có thể không cần MVC.</w:t>
      </w:r>
    </w:p>
    <w:p w14:paraId="163B0D54">
      <w:pPr>
        <w:pStyle w:val="23"/>
      </w:pPr>
      <w:r>
        <w:t>MVC làm tăng số class và mức độ tổ chức.</w:t>
      </w:r>
    </w:p>
    <w:p w14:paraId="0D5AEE26">
      <w:pPr>
        <w:pStyle w:val="23"/>
      </w:pPr>
      <w:r>
        <w:t>Nếu dự án có nhiều chức năng, nhiều thành viên hoặc cần bảo trì lâu dài, lợi ích của MVC thường lớn hơn chi phí ban đầu.</w:t>
      </w:r>
    </w:p>
    <w:p w14:paraId="4BDC7AC4">
      <w:pPr>
        <w:pStyle w:val="23"/>
      </w:pPr>
      <w:r>
        <w:t>Quan trọng là chọn kiến trúc phù hợp yêu cầu, không phải dùng càng nhiều pattern càng tốt.</w:t>
      </w:r>
      <w:bookmarkStart w:id="0" w:name="_GoBack"/>
      <w:bookmarkEnd w:id="0"/>
    </w:p>
    <w:p w14:paraId="4947B157">
      <w:pPr>
        <w:numPr>
          <w:ilvl w:val="0"/>
          <w:numId w:val="7"/>
        </w:numPr>
        <w:rPr>
          <w:color w:val="0000FF"/>
        </w:rPr>
      </w:pPr>
      <w:r>
        <w:rPr>
          <w:rFonts w:hint="default"/>
          <w:b/>
          <w:color w:val="0000FF"/>
          <w:lang w:val="vi-VN"/>
        </w:rPr>
        <w:t>Lưu ý:</w:t>
      </w:r>
    </w:p>
    <w:p w14:paraId="240F40CD">
      <w:pPr>
        <w:numPr>
          <w:numId w:val="0"/>
        </w:numPr>
      </w:pPr>
      <w:r>
        <w:rPr>
          <w:b/>
        </w:rPr>
        <w:t xml:space="preserve">Nếu MVC tốt hơn thì tại sao không dùng cho mọi chương trình? </w:t>
      </w:r>
      <w:r>
        <w:t>Vì dự án rất nhỏ không cần nhiều abstraction; MVC có thêm class và độ phức tạp.</w:t>
      </w:r>
    </w:p>
    <w:p w14:paraId="16F197D3">
      <w:r>
        <w:rPr>
          <w:b/>
        </w:rPr>
        <w:t xml:space="preserve">Controller có nên chứa SQL không? </w:t>
      </w:r>
      <w:r>
        <w:t>Không nên. SQL nên nằm ở DAO/Repository để tách trách nhiệm.</w:t>
      </w:r>
    </w:p>
    <w:p w14:paraId="6E5CFDF2">
      <w:r>
        <w:rPr>
          <w:b/>
        </w:rPr>
        <w:t xml:space="preserve">View có được truy cập database không? </w:t>
      </w:r>
      <w:r>
        <w:t>Không nên. View chỉ hiển thị và nhận input.</w:t>
      </w:r>
    </w:p>
    <w:p w14:paraId="00CBD61B">
      <w:r>
        <w:rPr>
          <w:b/>
        </w:rPr>
        <w:t xml:space="preserve">DTO có bắt buộc không? </w:t>
      </w:r>
      <w:r>
        <w:t>Không. DTO hữu ích khi cần kiểm soát dữ liệu truyền giữa các tầng hoặc API.</w:t>
      </w:r>
    </w:p>
    <w:p w14:paraId="7B550C71">
      <w:r>
        <w:rPr>
          <w:b/>
        </w:rPr>
        <w:t xml:space="preserve">DAO và Repository có thể cùng tồn tại không? </w:t>
      </w:r>
      <w:r>
        <w:t>Có, nhưng phải có lý do thiết kế rõ ràng. Nếu cả hai làm cùng một việc thì dễ tạo abstraction dư thừa.</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28E8A"/>
    <w:multiLevelType w:val="singleLevel"/>
    <w:tmpl w:val="B7F28E8A"/>
    <w:lvl w:ilvl="0" w:tentative="0">
      <w:start w:val="10"/>
      <w:numFmt w:val="decimal"/>
      <w:suff w:val="space"/>
      <w:lvlText w:val="%1."/>
      <w:lvlJc w:val="left"/>
      <w:rPr>
        <w:rFonts w:hint="default"/>
        <w:color w:val="0000FF"/>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EC67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1665</Words>
  <Characters>7380</Characters>
  <Lines>0</Lines>
  <Paragraphs>0</Paragraphs>
  <TotalTime>3</TotalTime>
  <ScaleCrop>false</ScaleCrop>
  <LinksUpToDate>false</LinksUpToDate>
  <CharactersWithSpaces>9432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Khoa Đặng Đăng</cp:lastModifiedBy>
  <dcterms:modified xsi:type="dcterms:W3CDTF">2026-10-05T03:24:55Z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eyJoZGlkIjoiNGQ4ZTk4ZmMyMzZmZDVkZGVlMmRmMWI5OTIwZDkyN2YiLCJ1c2VySWQiOiIxMzc0MzkzNDQyODE5In0=</vt:lpwstr>
  </property>
  <property fmtid="{D5CDD505-2E9C-101B-9397-08002B2CF9AE}" pid="3" name="KSOProductBuildVer">
    <vt:lpwstr>1033-12.1.0.28485</vt:lpwstr>
  </property>
  <property fmtid="{D5CDD505-2E9C-101B-9397-08002B2CF9AE}" pid="4" name="ICV">
    <vt:lpwstr>946F41730D8D4A6BBA63FCBAD39D59A9_12</vt:lpwstr>
  </property>
</Properties>
</file>